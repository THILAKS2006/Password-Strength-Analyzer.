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C4B3E">
      <w:pPr>
        <w:pStyle w:val="2"/>
      </w:pPr>
      <w:r>
        <w:br w:type="textWrapping"/>
      </w:r>
      <w:r>
        <w:rPr>
          <w:rFonts w:hint="default"/>
          <w:lang w:val="en-IN"/>
        </w:rPr>
        <w:t xml:space="preserve">BY THILAK </w:t>
      </w:r>
      <w:r>
        <w:rPr>
          <w:rFonts w:hint="default"/>
          <w:lang w:val="en-IN"/>
        </w:rPr>
        <w:br w:type="textWrapping"/>
      </w:r>
      <w:r>
        <w:rPr>
          <w:rFonts w:hint="default"/>
          <w:lang w:val="en-IN"/>
        </w:rPr>
        <w:t xml:space="preserve">CYBER SECURITY INTERN </w:t>
      </w:r>
      <w:r>
        <w:rPr>
          <w:rFonts w:hint="default"/>
          <w:lang w:val="en-IN"/>
        </w:rPr>
        <w:br w:type="textWrapping"/>
      </w:r>
      <w:r>
        <w:rPr>
          <w:rFonts w:hint="default"/>
          <w:lang w:val="en-IN"/>
        </w:rPr>
        <w:t xml:space="preserve">TITLE: </w:t>
      </w:r>
      <w:bookmarkStart w:id="0" w:name="_GoBack"/>
      <w:bookmarkEnd w:id="0"/>
      <w:r>
        <w:t>Password Strength Analyzer</w:t>
      </w:r>
    </w:p>
    <w:p w14:paraId="722232E0">
      <w:r>
        <w:rPr>
          <w:b/>
        </w:rPr>
        <w:t>Internship Project Report</w:t>
      </w:r>
      <w:r>
        <w:rPr>
          <w:b/>
        </w:rPr>
        <w:br w:type="textWrapping"/>
      </w:r>
      <w:r>
        <w:t>Submitted for Cybersecurity Internship</w:t>
      </w:r>
    </w:p>
    <w:p w14:paraId="2661D474">
      <w:pPr>
        <w:pStyle w:val="3"/>
      </w:pPr>
      <w:r>
        <w:t>1. Objective</w:t>
      </w:r>
    </w:p>
    <w:p w14:paraId="7BB79ABC">
      <w:r>
        <w:t>The objective of this project is to develop a tool that evaluates the strength of user-entered passwords based on length, complexity, and security best practices.</w:t>
      </w:r>
    </w:p>
    <w:p w14:paraId="455AA387">
      <w:pPr>
        <w:pStyle w:val="3"/>
      </w:pPr>
      <w:r>
        <w:t>2. Introduction</w:t>
      </w:r>
    </w:p>
    <w:p w14:paraId="02B071CE">
      <w:r>
        <w:t>Passwords are the first line of defense against unauthorized access. Weak passwords can be easily guessed or cracked through brute-force attacks. This Password Strength Analyzer helps users create stronger passwords by evaluating security characteristics and providing improvement suggestions.</w:t>
      </w:r>
    </w:p>
    <w:p w14:paraId="6C48B34B">
      <w:pPr>
        <w:pStyle w:val="3"/>
      </w:pPr>
      <w:r>
        <w:t>3. Features</w:t>
      </w:r>
    </w:p>
    <w:p w14:paraId="171634AC">
      <w:pPr>
        <w:pStyle w:val="23"/>
      </w:pPr>
      <w:r>
        <w:t>Checks password length</w:t>
      </w:r>
    </w:p>
    <w:p w14:paraId="1723072A">
      <w:pPr>
        <w:pStyle w:val="23"/>
      </w:pPr>
      <w:r>
        <w:t>Verifies uppercase and lowercase letters</w:t>
      </w:r>
    </w:p>
    <w:p w14:paraId="433A2E6E">
      <w:pPr>
        <w:pStyle w:val="23"/>
      </w:pPr>
      <w:r>
        <w:t>Checks for numbers and special characters</w:t>
      </w:r>
    </w:p>
    <w:p w14:paraId="23F25C17">
      <w:pPr>
        <w:pStyle w:val="23"/>
      </w:pPr>
      <w:r>
        <w:t>Rates password strength as Weak, Medium, or Strong</w:t>
      </w:r>
    </w:p>
    <w:p w14:paraId="30BD73A7">
      <w:pPr>
        <w:pStyle w:val="23"/>
      </w:pPr>
      <w:r>
        <w:t>Provides recommendations for stronger passwords</w:t>
      </w:r>
    </w:p>
    <w:p w14:paraId="2A29A9E1">
      <w:pPr>
        <w:pStyle w:val="3"/>
      </w:pPr>
      <w:r>
        <w:t>4. Technologies Used</w:t>
      </w:r>
    </w:p>
    <w:p w14:paraId="1AFCB3FF">
      <w:r>
        <w:t>Programming Language: Python</w:t>
      </w:r>
    </w:p>
    <w:p w14:paraId="16665C6E">
      <w:pPr>
        <w:pStyle w:val="3"/>
      </w:pPr>
      <w:r>
        <w:t>5. Methodology</w:t>
      </w:r>
    </w:p>
    <w:p w14:paraId="708138D8">
      <w:r>
        <w:t>The system accepts a password from the user and evaluates it against predefined security criteria. Points are awarded for password length, character diversity, and complexity. Based on the final score, the password is classified and suggestions are generated to improve security.</w:t>
      </w:r>
    </w:p>
    <w:p w14:paraId="629A7E0C">
      <w:pPr>
        <w:pStyle w:val="3"/>
      </w:pPr>
      <w:r>
        <w:t>6. Sample Output</w:t>
      </w:r>
    </w:p>
    <w:p w14:paraId="7CAC9FFC">
      <w:r>
        <w:t>Input: hello123</w:t>
      </w:r>
      <w:r>
        <w:br w:type="textWrapping"/>
      </w:r>
      <w:r>
        <w:t>Output: Medium Password</w:t>
      </w:r>
      <w:r>
        <w:br w:type="textWrapping"/>
      </w:r>
      <w:r>
        <w:t>Suggestions: Add uppercase letters and special characters.</w:t>
      </w:r>
    </w:p>
    <w:p w14:paraId="67700BB4">
      <w:pPr>
        <w:pStyle w:val="3"/>
      </w:pPr>
      <w:r>
        <w:t>7. Cybersecurity Concepts Learned</w:t>
      </w:r>
    </w:p>
    <w:p w14:paraId="27B62528">
      <w:pPr>
        <w:pStyle w:val="23"/>
      </w:pPr>
      <w:r>
        <w:t>Password Security</w:t>
      </w:r>
    </w:p>
    <w:p w14:paraId="5BCB4B7C">
      <w:pPr>
        <w:pStyle w:val="23"/>
      </w:pPr>
      <w:r>
        <w:t>Authentication</w:t>
      </w:r>
    </w:p>
    <w:p w14:paraId="0D15BFAC">
      <w:pPr>
        <w:pStyle w:val="23"/>
      </w:pPr>
      <w:r>
        <w:t>Password Complexity Requirements</w:t>
      </w:r>
    </w:p>
    <w:p w14:paraId="4EC5E2C7">
      <w:pPr>
        <w:pStyle w:val="23"/>
      </w:pPr>
      <w:r>
        <w:t>Brute Force Attack Prevention</w:t>
      </w:r>
    </w:p>
    <w:p w14:paraId="089EA017">
      <w:pPr>
        <w:pStyle w:val="23"/>
      </w:pPr>
      <w:r>
        <w:t>Basic Security Best Practices</w:t>
      </w:r>
    </w:p>
    <w:p w14:paraId="5255E80C">
      <w:pPr>
        <w:pStyle w:val="3"/>
      </w:pPr>
      <w:r>
        <w:t>8. Conclusion</w:t>
      </w:r>
    </w:p>
    <w:p w14:paraId="6645A90E">
      <w:r>
        <w:t>The Password Strength Analyzer is a simple yet effective tool for assessing password security. It encourages users to adopt strong password practices and improves awareness of cybersecurity fundamentals.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497D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218</Words>
  <Characters>1416</Characters>
  <Lines>0</Lines>
  <Paragraphs>0</Paragraphs>
  <TotalTime>1</TotalTime>
  <ScaleCrop>false</ScaleCrop>
  <LinksUpToDate>false</LinksUpToDate>
  <CharactersWithSpaces>1605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THILAK S</cp:lastModifiedBy>
  <dcterms:modified xsi:type="dcterms:W3CDTF">2026-06-08T16:01:49Z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eyJoZGlkIjoiYzE3MDRhYWU0NTA1YjFhNzEyZjA5OTE2YzE4YzUzYzUiLCJ1c2VySWQiOiI1Njc0NDgxODU3ODcifQ==</vt:lpwstr>
  </property>
  <property fmtid="{D5CDD505-2E9C-101B-9397-08002B2CF9AE}" pid="3" name="KSOProductBuildVer">
    <vt:lpwstr>1033-12.1.0.26372</vt:lpwstr>
  </property>
  <property fmtid="{D5CDD505-2E9C-101B-9397-08002B2CF9AE}" pid="4" name="ICV">
    <vt:lpwstr>4558CEADE92A452788AE0382F961740A_12</vt:lpwstr>
  </property>
</Properties>
</file>